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9CA9" w14:textId="77777777" w:rsidR="00E913E6" w:rsidRDefault="00000000" w:rsidP="004E70C8">
      <w:pPr>
        <w:pStyle w:val="Heading1"/>
        <w:jc w:val="center"/>
      </w:pPr>
      <w:r>
        <w:t>Solar Weather Dataset</w:t>
      </w:r>
    </w:p>
    <w:p w14:paraId="0EFBFE1A" w14:textId="2590AF3B" w:rsidR="00E913E6" w:rsidRDefault="00000000" w:rsidP="004E70C8">
      <w:pPr>
        <w:pStyle w:val="Heading2"/>
        <w:spacing w:before="0" w:line="24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Solar Farm Energy Prediction (Regression)</w:t>
      </w:r>
    </w:p>
    <w:p w14:paraId="0A03FEE2" w14:textId="77777777" w:rsidR="004E70C8" w:rsidRDefault="004E70C8" w:rsidP="004E70C8"/>
    <w:p w14:paraId="38EDFB66" w14:textId="6B9DB1BB" w:rsidR="004E70C8" w:rsidRPr="004E70C8" w:rsidRDefault="004E70C8" w:rsidP="004E70C8">
      <w:pPr>
        <w:jc w:val="both"/>
        <w:rPr>
          <w:rFonts w:ascii="Times New Roman" w:hAnsi="Times New Roman" w:cs="Times New Roman"/>
          <w:sz w:val="28"/>
          <w:szCs w:val="28"/>
        </w:rPr>
      </w:pPr>
      <w:r w:rsidRPr="004E70C8">
        <w:rPr>
          <w:rFonts w:ascii="Times New Roman" w:hAnsi="Times New Roman" w:cs="Times New Roman"/>
          <w:sz w:val="28"/>
          <w:szCs w:val="28"/>
        </w:rPr>
        <w:t>A renewable energy company has installed solar panels across Bangladesh. The company records weather conditions every hour and wants to predict the amount of electricity generated (Energy delta [</w:t>
      </w:r>
      <w:proofErr w:type="spellStart"/>
      <w:r w:rsidRPr="004E70C8">
        <w:rPr>
          <w:rFonts w:ascii="Times New Roman" w:hAnsi="Times New Roman" w:cs="Times New Roman"/>
          <w:sz w:val="28"/>
          <w:szCs w:val="28"/>
        </w:rPr>
        <w:t>Wh</w:t>
      </w:r>
      <w:proofErr w:type="spellEnd"/>
      <w:r w:rsidRPr="004E70C8">
        <w:rPr>
          <w:rFonts w:ascii="Times New Roman" w:hAnsi="Times New Roman" w:cs="Times New Roman"/>
          <w:sz w:val="28"/>
          <w:szCs w:val="28"/>
        </w:rPr>
        <w:t>]) so that it can efficiently distribute power to the national grid.</w:t>
      </w:r>
    </w:p>
    <w:p w14:paraId="0739AF13" w14:textId="77777777" w:rsidR="004E70C8" w:rsidRPr="004E70C8" w:rsidRDefault="004E70C8" w:rsidP="004E70C8"/>
    <w:p w14:paraId="09C98A97" w14:textId="77777777" w:rsidR="004E70C8" w:rsidRDefault="00000000" w:rsidP="004E70C8">
      <w:pPr>
        <w:pStyle w:val="Heading2"/>
        <w:numPr>
          <w:ilvl w:val="0"/>
          <w:numId w:val="11"/>
        </w:numPr>
        <w:spacing w:before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Identify the target variable and input features.</w:t>
      </w:r>
    </w:p>
    <w:p w14:paraId="5F9CFDC7" w14:textId="77777777" w:rsidR="004E70C8" w:rsidRDefault="00000000" w:rsidP="004E70C8">
      <w:pPr>
        <w:pStyle w:val="Heading2"/>
        <w:numPr>
          <w:ilvl w:val="0"/>
          <w:numId w:val="11"/>
        </w:numPr>
        <w:spacing w:before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Is this a regression or classification problem? Justify your answer.</w:t>
      </w:r>
    </w:p>
    <w:p w14:paraId="15C0FC82" w14:textId="24C09522" w:rsidR="004E70C8" w:rsidRPr="004E70C8" w:rsidRDefault="00000000" w:rsidP="004E70C8">
      <w:pPr>
        <w:pStyle w:val="Heading2"/>
        <w:numPr>
          <w:ilvl w:val="0"/>
          <w:numId w:val="11"/>
        </w:numPr>
        <w:spacing w:before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Which evaluation metrics are appropriate? Explain each.</w:t>
      </w:r>
    </w:p>
    <w:p w14:paraId="50ED89AA" w14:textId="254BB4CC" w:rsidR="004E70C8" w:rsidRPr="004E70C8" w:rsidRDefault="00000000" w:rsidP="004E70C8">
      <w:pPr>
        <w:pStyle w:val="Heading2"/>
        <w:numPr>
          <w:ilvl w:val="0"/>
          <w:numId w:val="11"/>
        </w:numPr>
        <w:spacing w:before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Suggest three feature engineering techniques.</w:t>
      </w:r>
    </w:p>
    <w:p w14:paraId="474F7F88" w14:textId="330F0B11" w:rsidR="004E70C8" w:rsidRPr="004E70C8" w:rsidRDefault="00000000" w:rsidP="004E70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Describe an appropriate visualization.</w:t>
      </w:r>
    </w:p>
    <w:p w14:paraId="534F319C" w14:textId="5D96BA3A" w:rsidR="004E70C8" w:rsidRPr="004E70C8" w:rsidRDefault="00000000" w:rsidP="004E70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What recommendations would you provide if a strong negative correlation exists?</w:t>
      </w:r>
    </w:p>
    <w:p w14:paraId="4A2B5CA3" w14:textId="4AA33ECB" w:rsidR="004E70C8" w:rsidRPr="004E70C8" w:rsidRDefault="00000000" w:rsidP="004E70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Why can removing correlated features improve performance?</w:t>
      </w:r>
    </w:p>
    <w:p w14:paraId="63712DE0" w14:textId="2E2BFA84" w:rsidR="004E70C8" w:rsidRPr="004E70C8" w:rsidRDefault="00000000" w:rsidP="004E70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Which feature is likely most correlated with energy generation?</w:t>
      </w:r>
    </w:p>
    <w:p w14:paraId="185010F6" w14:textId="283A94FF" w:rsidR="004E70C8" w:rsidRPr="004E70C8" w:rsidRDefault="00000000" w:rsidP="004E70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What problems can </w:t>
      </w:r>
      <w:proofErr w:type="gramStart"/>
      <w:r w:rsidR="004E70C8"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missing</w:t>
      </w:r>
      <w:proofErr w:type="gramEnd"/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values create?</w:t>
      </w:r>
    </w:p>
    <w:p w14:paraId="7988D828" w14:textId="77777777" w:rsidR="004E70C8" w:rsidRPr="004E70C8" w:rsidRDefault="00000000" w:rsidP="004E70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Which plots would you create?</w:t>
      </w:r>
    </w:p>
    <w:p w14:paraId="5CA77352" w14:textId="2B6B2052" w:rsidR="004E70C8" w:rsidRPr="004E70C8" w:rsidRDefault="00000000" w:rsidP="004E70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How would you identify outliers?</w:t>
      </w:r>
    </w:p>
    <w:p w14:paraId="5DC172AA" w14:textId="77777777" w:rsidR="004E70C8" w:rsidRDefault="00000000" w:rsidP="004E70C8">
      <w:pPr>
        <w:pStyle w:val="Heading2"/>
        <w:numPr>
          <w:ilvl w:val="0"/>
          <w:numId w:val="11"/>
        </w:numPr>
        <w:spacing w:before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Which variables would you analyze to verify that cloud cover reduces energy generation?</w:t>
      </w:r>
    </w:p>
    <w:p w14:paraId="2562BD43" w14:textId="3DD39AEB" w:rsidR="004E70C8" w:rsidRPr="004E70C8" w:rsidRDefault="00000000" w:rsidP="004E70C8">
      <w:pPr>
        <w:pStyle w:val="Heading2"/>
        <w:numPr>
          <w:ilvl w:val="0"/>
          <w:numId w:val="11"/>
        </w:numPr>
        <w:spacing w:before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Choose among Linear Regression, Random Forest, and </w:t>
      </w:r>
      <w:proofErr w:type="spellStart"/>
      <w:r w:rsidRPr="004E70C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XGBoost</w:t>
      </w:r>
      <w:proofErr w:type="spellEnd"/>
      <w:r w:rsidRPr="004E70C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using RMSE/R².</w:t>
      </w:r>
    </w:p>
    <w:p w14:paraId="1A7A18D4" w14:textId="314087B3" w:rsidR="004E70C8" w:rsidRPr="004E70C8" w:rsidRDefault="00000000" w:rsidP="004E70C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Interpret RMSE</w:t>
      </w:r>
    </w:p>
    <w:p w14:paraId="68B20EB2" w14:textId="77777777" w:rsidR="004E70C8" w:rsidRPr="004E70C8" w:rsidRDefault="00000000" w:rsidP="004E70C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Why is RMSE usually larger than MAE?</w:t>
      </w:r>
    </w:p>
    <w:p w14:paraId="726E5C6B" w14:textId="13A2B65F" w:rsidR="004E70C8" w:rsidRPr="004E70C8" w:rsidRDefault="00000000" w:rsidP="004E70C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Why do tree models outperform linear regression?</w:t>
      </w:r>
    </w:p>
    <w:p w14:paraId="1F9A66FC" w14:textId="643B13E8" w:rsidR="00E913E6" w:rsidRDefault="00000000" w:rsidP="004E70C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What are </w:t>
      </w:r>
      <w:proofErr w:type="spellStart"/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>XGBoost</w:t>
      </w:r>
      <w:proofErr w:type="spellEnd"/>
      <w:r w:rsidRPr="004E7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disadvantages?</w:t>
      </w:r>
    </w:p>
    <w:p w14:paraId="0C6A61D6" w14:textId="6EE72C99" w:rsidR="008F3B33" w:rsidRPr="004E70C8" w:rsidRDefault="008F3B33" w:rsidP="004E70C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Create API based on your preference.</w:t>
      </w:r>
    </w:p>
    <w:p w14:paraId="016D8DCB" w14:textId="77777777" w:rsidR="00E913E6" w:rsidRDefault="00E913E6">
      <w:pPr>
        <w:pStyle w:val="Heading2"/>
      </w:pPr>
    </w:p>
    <w:p w14:paraId="62E559B8" w14:textId="77777777" w:rsidR="00E913E6" w:rsidRDefault="00E913E6"/>
    <w:sectPr w:rsidR="00E913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3EEAE" w14:textId="77777777" w:rsidR="00360E32" w:rsidRDefault="00360E32">
      <w:pPr>
        <w:spacing w:line="240" w:lineRule="auto"/>
      </w:pPr>
      <w:r>
        <w:separator/>
      </w:r>
    </w:p>
  </w:endnote>
  <w:endnote w:type="continuationSeparator" w:id="0">
    <w:p w14:paraId="4FB08FC5" w14:textId="77777777" w:rsidR="00360E32" w:rsidRDefault="00360E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9D28" w14:textId="77777777" w:rsidR="00360E32" w:rsidRDefault="00360E32">
      <w:pPr>
        <w:spacing w:after="0"/>
      </w:pPr>
      <w:r>
        <w:separator/>
      </w:r>
    </w:p>
  </w:footnote>
  <w:footnote w:type="continuationSeparator" w:id="0">
    <w:p w14:paraId="3A52FCE7" w14:textId="77777777" w:rsidR="00360E32" w:rsidRDefault="00360E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FB26DA"/>
    <w:multiLevelType w:val="hybridMultilevel"/>
    <w:tmpl w:val="685AD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D133C"/>
    <w:multiLevelType w:val="hybridMultilevel"/>
    <w:tmpl w:val="2E62B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F3F94"/>
    <w:multiLevelType w:val="singleLevel"/>
    <w:tmpl w:val="24CF3F9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42E80640"/>
    <w:multiLevelType w:val="hybridMultilevel"/>
    <w:tmpl w:val="2EF84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45E47"/>
    <w:multiLevelType w:val="hybridMultilevel"/>
    <w:tmpl w:val="941A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751783">
    <w:abstractNumId w:val="5"/>
  </w:num>
  <w:num w:numId="2" w16cid:durableId="2146697273">
    <w:abstractNumId w:val="3"/>
  </w:num>
  <w:num w:numId="3" w16cid:durableId="1673727237">
    <w:abstractNumId w:val="2"/>
  </w:num>
  <w:num w:numId="4" w16cid:durableId="96603456">
    <w:abstractNumId w:val="4"/>
  </w:num>
  <w:num w:numId="5" w16cid:durableId="457144667">
    <w:abstractNumId w:val="1"/>
  </w:num>
  <w:num w:numId="6" w16cid:durableId="2080784717">
    <w:abstractNumId w:val="0"/>
  </w:num>
  <w:num w:numId="7" w16cid:durableId="623344829">
    <w:abstractNumId w:val="8"/>
  </w:num>
  <w:num w:numId="8" w16cid:durableId="1600870222">
    <w:abstractNumId w:val="7"/>
  </w:num>
  <w:num w:numId="9" w16cid:durableId="1539850594">
    <w:abstractNumId w:val="9"/>
  </w:num>
  <w:num w:numId="10" w16cid:durableId="1417895434">
    <w:abstractNumId w:val="6"/>
  </w:num>
  <w:num w:numId="11" w16cid:durableId="1411198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E32"/>
    <w:rsid w:val="004E70C8"/>
    <w:rsid w:val="008F3B33"/>
    <w:rsid w:val="00AA1D8D"/>
    <w:rsid w:val="00B31C00"/>
    <w:rsid w:val="00B47730"/>
    <w:rsid w:val="00CB0664"/>
    <w:rsid w:val="00E913E6"/>
    <w:rsid w:val="00FC693F"/>
    <w:rsid w:val="2AC6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DA2DA"/>
  <w14:defaultImageDpi w14:val="300"/>
  <w15:docId w15:val="{864FBDE5-5784-453D-B1CE-82740226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Creative E-School</cp:lastModifiedBy>
  <cp:revision>3</cp:revision>
  <dcterms:created xsi:type="dcterms:W3CDTF">2013-12-23T23:15:00Z</dcterms:created>
  <dcterms:modified xsi:type="dcterms:W3CDTF">2026-07-12T09:53:00Z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eyJoZGlkIjoiYWI5MDgyNTAzNGNhODQxMGM0ZjAzMWNkYWU5YzRmZjIifQ==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5841065C3AB04769ACE2A3F9BB3F9456_12</vt:lpwstr>
  </property>
</Properties>
</file>